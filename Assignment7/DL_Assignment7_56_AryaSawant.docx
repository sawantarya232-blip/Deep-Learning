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A1E9B" w14:textId="77777777" w:rsidR="00540BB1" w:rsidRDefault="00000000">
      <w:pPr>
        <w:spacing w:before="240" w:after="24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BRACT’s</w:t>
      </w:r>
    </w:p>
    <w:p w14:paraId="40A4EEB0" w14:textId="77777777" w:rsidR="00540BB1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Vishwakarma Institute of Technology, Pune</w:t>
      </w:r>
    </w:p>
    <w:p w14:paraId="1265A045" w14:textId="77777777" w:rsidR="00540BB1" w:rsidRDefault="00000000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>Practical Implementation Sheet</w:t>
      </w:r>
    </w:p>
    <w:p w14:paraId="5FC231BC" w14:textId="77777777" w:rsidR="00540BB1" w:rsidRDefault="00000000">
      <w:pPr>
        <w:spacing w:before="240" w:after="240"/>
        <w:jc w:val="center"/>
        <w:rPr>
          <w:u w:val="single"/>
        </w:rPr>
      </w:pPr>
      <w:r>
        <w:rPr>
          <w:u w:val="single"/>
        </w:rPr>
        <w:t xml:space="preserve">Department: </w:t>
      </w:r>
      <w:r>
        <w:t xml:space="preserve"> CSE-AI        </w:t>
      </w:r>
      <w:r>
        <w:rPr>
          <w:u w:val="single"/>
        </w:rPr>
        <w:t>Semester: 5</w:t>
      </w:r>
      <w:r>
        <w:tab/>
      </w:r>
      <w:r>
        <w:rPr>
          <w:u w:val="single"/>
        </w:rPr>
        <w:t>Academic Year: 2026-27</w:t>
      </w:r>
    </w:p>
    <w:p w14:paraId="37FADBC1" w14:textId="77777777" w:rsidR="00540BB1" w:rsidRDefault="00000000">
      <w:pPr>
        <w:spacing w:before="240" w:after="240"/>
        <w:jc w:val="center"/>
        <w:rPr>
          <w:lang w:val="en-IN"/>
        </w:rPr>
      </w:pPr>
      <w:r>
        <w:rPr>
          <w:u w:val="single"/>
        </w:rPr>
        <w:t xml:space="preserve">Division: </w:t>
      </w:r>
      <w:r>
        <w:t xml:space="preserve">  E </w:t>
      </w:r>
      <w:r>
        <w:tab/>
      </w:r>
      <w:r>
        <w:rPr>
          <w:u w:val="single"/>
        </w:rPr>
        <w:t xml:space="preserve">Batch: </w:t>
      </w:r>
      <w:r>
        <w:t xml:space="preserve"> 1     </w:t>
      </w:r>
      <w:r>
        <w:tab/>
      </w:r>
      <w:r>
        <w:rPr>
          <w:u w:val="single"/>
        </w:rPr>
        <w:t xml:space="preserve">Practical No: </w:t>
      </w:r>
      <w:r>
        <w:rPr>
          <w:u w:val="single"/>
          <w:lang w:val="en-IN"/>
        </w:rPr>
        <w:t>7</w:t>
      </w:r>
    </w:p>
    <w:p w14:paraId="2DCD4884" w14:textId="27A29EDB" w:rsidR="00540BB1" w:rsidRPr="004E022E" w:rsidRDefault="00000000">
      <w:pPr>
        <w:spacing w:before="240" w:after="240"/>
        <w:jc w:val="center"/>
        <w:rPr>
          <w:u w:val="single"/>
          <w:lang w:val="en-IN"/>
        </w:rPr>
      </w:pPr>
      <w:r>
        <w:rPr>
          <w:u w:val="single"/>
        </w:rPr>
        <w:t>Roll no:</w:t>
      </w:r>
      <w:r w:rsidR="004E022E">
        <w:rPr>
          <w:u w:val="single"/>
        </w:rPr>
        <w:t>56</w:t>
      </w:r>
      <w:r>
        <w:t xml:space="preserve">     </w:t>
      </w:r>
      <w:r>
        <w:rPr>
          <w:u w:val="single"/>
        </w:rPr>
        <w:t xml:space="preserve">PRN No: </w:t>
      </w:r>
      <w:r>
        <w:rPr>
          <w:u w:val="single"/>
          <w:lang w:val="en-IN"/>
        </w:rPr>
        <w:t>1241</w:t>
      </w:r>
      <w:r w:rsidR="004E022E">
        <w:rPr>
          <w:u w:val="single"/>
          <w:lang w:val="en-IN"/>
        </w:rPr>
        <w:t>2988</w:t>
      </w:r>
      <w:r>
        <w:t xml:space="preserve">        </w:t>
      </w:r>
      <w:r>
        <w:rPr>
          <w:u w:val="single"/>
        </w:rPr>
        <w:t>Name of Student:</w:t>
      </w:r>
      <w:r>
        <w:rPr>
          <w:b/>
          <w:bCs/>
          <w:u w:val="single"/>
        </w:rPr>
        <w:t xml:space="preserve"> </w:t>
      </w:r>
      <w:r w:rsidR="004E022E">
        <w:rPr>
          <w:u w:val="single"/>
          <w:lang w:val="en-IN"/>
        </w:rPr>
        <w:t>Arya Sawant</w:t>
      </w:r>
    </w:p>
    <w:p w14:paraId="450E5CF0" w14:textId="77777777" w:rsidR="00113662" w:rsidRDefault="00000000" w:rsidP="00113662">
      <w:pPr>
        <w:spacing w:before="240" w:after="240"/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Subject </w:t>
      </w:r>
      <w:proofErr w:type="gramStart"/>
      <w:r>
        <w:rPr>
          <w:b/>
          <w:bCs/>
          <w:u w:val="single"/>
        </w:rPr>
        <w:t>Name :</w:t>
      </w:r>
      <w:proofErr w:type="gramEnd"/>
      <w:r>
        <w:rPr>
          <w:b/>
          <w:bCs/>
          <w:u w:val="single"/>
        </w:rPr>
        <w:t xml:space="preserve"> Deep Learning</w:t>
      </w:r>
    </w:p>
    <w:p w14:paraId="772E82B4" w14:textId="4208EF3D" w:rsidR="00540BB1" w:rsidRDefault="00113662">
      <w:pPr>
        <w:rPr>
          <w:rFonts w:cs="Times New Roman"/>
          <w:b/>
          <w:bCs/>
        </w:rPr>
      </w:pPr>
      <w:r w:rsidRPr="00113662">
        <w:rPr>
          <w:rFonts w:cs="Times New Roman"/>
          <w:b/>
          <w:bCs/>
        </w:rPr>
        <w:t>Problem Statement:</w:t>
      </w:r>
      <w:r w:rsidR="00000000" w:rsidRPr="00113662">
        <w:rPr>
          <w:rFonts w:cs="Times New Roman"/>
          <w:b/>
          <w:bCs/>
        </w:rPr>
        <w:t xml:space="preserve"> </w:t>
      </w:r>
      <w:r w:rsidRPr="00113662">
        <w:rPr>
          <w:rFonts w:cs="Times New Roman"/>
          <w:b/>
          <w:bCs/>
        </w:rPr>
        <w:t>I</w:t>
      </w:r>
      <w:r w:rsidR="00000000" w:rsidRPr="00113662">
        <w:rPr>
          <w:rFonts w:cs="Times New Roman"/>
          <w:b/>
          <w:bCs/>
        </w:rPr>
        <w:t xml:space="preserve">mplement and compare image-classification models using transfer learning with VGG16, ResNet50 and EfficientNet-B0, along with an </w:t>
      </w:r>
      <w:proofErr w:type="spellStart"/>
      <w:r w:rsidR="00000000" w:rsidRPr="00113662">
        <w:rPr>
          <w:rFonts w:cs="Times New Roman"/>
          <w:b/>
          <w:bCs/>
        </w:rPr>
        <w:t>AlexNet</w:t>
      </w:r>
      <w:proofErr w:type="spellEnd"/>
      <w:r w:rsidR="00000000" w:rsidRPr="00113662">
        <w:rPr>
          <w:rFonts w:cs="Times New Roman"/>
          <w:b/>
          <w:bCs/>
        </w:rPr>
        <w:t>-style CNN baseline, using TensorFlow/</w:t>
      </w:r>
      <w:proofErr w:type="spellStart"/>
      <w:r w:rsidR="00000000" w:rsidRPr="00113662">
        <w:rPr>
          <w:rFonts w:cs="Times New Roman"/>
          <w:b/>
          <w:bCs/>
        </w:rPr>
        <w:t>Keras</w:t>
      </w:r>
      <w:proofErr w:type="spellEnd"/>
      <w:r w:rsidR="00000000" w:rsidRPr="00113662">
        <w:rPr>
          <w:rFonts w:cs="Times New Roman"/>
          <w:b/>
          <w:bCs/>
        </w:rPr>
        <w:t>.</w:t>
      </w:r>
    </w:p>
    <w:p w14:paraId="27C23BAF" w14:textId="33800F24" w:rsidR="00113662" w:rsidRDefault="00113662">
      <w:pPr>
        <w:rPr>
          <w:rFonts w:cs="Times New Roman"/>
          <w:b/>
          <w:bCs/>
        </w:rPr>
      </w:pPr>
      <w:proofErr w:type="gramStart"/>
      <w:r>
        <w:rPr>
          <w:rFonts w:cs="Times New Roman"/>
          <w:b/>
          <w:bCs/>
        </w:rPr>
        <w:t>Algorithm :</w:t>
      </w:r>
      <w:proofErr w:type="gramEnd"/>
    </w:p>
    <w:p w14:paraId="2B449EDE" w14:textId="35E5B423" w:rsidR="00113662" w:rsidRPr="00113662" w:rsidRDefault="00113662" w:rsidP="00113662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113662">
        <w:rPr>
          <w:rFonts w:cs="Times New Roman"/>
          <w:lang w:val="en-IN"/>
        </w:rPr>
        <w:t>Load and preprocess the image dataset.</w:t>
      </w:r>
    </w:p>
    <w:p w14:paraId="028F7069" w14:textId="63AF0F20" w:rsidR="00113662" w:rsidRPr="00192FFD" w:rsidRDefault="00113662" w:rsidP="00113662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113662">
        <w:rPr>
          <w:rFonts w:cs="Times New Roman"/>
          <w:lang w:val="en-IN"/>
        </w:rPr>
        <w:t xml:space="preserve">Split the </w:t>
      </w:r>
      <w:r w:rsidRPr="00192FFD">
        <w:rPr>
          <w:rFonts w:cs="Times New Roman"/>
          <w:lang w:val="en-IN"/>
        </w:rPr>
        <w:t>dataset into training and testing sets.</w:t>
      </w:r>
    </w:p>
    <w:p w14:paraId="53D823BE" w14:textId="4100D163" w:rsidR="00113662" w:rsidRPr="00192FFD" w:rsidRDefault="00113662" w:rsidP="00113662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192FFD">
        <w:rPr>
          <w:rFonts w:cs="Times New Roman"/>
          <w:lang w:val="en-IN"/>
        </w:rPr>
        <w:t xml:space="preserve">Load pretrained </w:t>
      </w:r>
      <w:proofErr w:type="spellStart"/>
      <w:r w:rsidRPr="00192FFD">
        <w:rPr>
          <w:rFonts w:cs="Times New Roman"/>
          <w:lang w:val="en-IN"/>
        </w:rPr>
        <w:t>AlexNet</w:t>
      </w:r>
      <w:proofErr w:type="spellEnd"/>
      <w:r w:rsidRPr="00192FFD">
        <w:rPr>
          <w:rFonts w:cs="Times New Roman"/>
          <w:lang w:val="en-IN"/>
        </w:rPr>
        <w:t>, VGG16, ResNet50, and EfficientNetB0 models.</w:t>
      </w:r>
    </w:p>
    <w:p w14:paraId="25E00153" w14:textId="6A7927FD" w:rsidR="00113662" w:rsidRPr="00192FFD" w:rsidRDefault="00113662" w:rsidP="00113662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192FFD">
        <w:rPr>
          <w:rFonts w:cs="Times New Roman"/>
          <w:lang w:val="en-IN"/>
        </w:rPr>
        <w:t>Freeze the pretrained layers of each model.</w:t>
      </w:r>
    </w:p>
    <w:p w14:paraId="1D9F9AB5" w14:textId="2CDAD0C8" w:rsidR="00113662" w:rsidRPr="00192FFD" w:rsidRDefault="00113662" w:rsidP="00113662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192FFD">
        <w:rPr>
          <w:rFonts w:cs="Times New Roman"/>
          <w:lang w:val="en-IN"/>
        </w:rPr>
        <w:t>Replace the final classification layer according to the number of classes.</w:t>
      </w:r>
    </w:p>
    <w:p w14:paraId="0EFEC528" w14:textId="3F64CE64" w:rsidR="00113662" w:rsidRPr="00192FFD" w:rsidRDefault="00113662" w:rsidP="00113662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192FFD">
        <w:rPr>
          <w:rFonts w:cs="Times New Roman"/>
          <w:lang w:val="en-IN"/>
        </w:rPr>
        <w:t>Train the new classification layer using the training dataset.</w:t>
      </w:r>
    </w:p>
    <w:p w14:paraId="5EDE5A3C" w14:textId="0B1D644C" w:rsidR="00113662" w:rsidRPr="00192FFD" w:rsidRDefault="00113662" w:rsidP="00113662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192FFD">
        <w:rPr>
          <w:rFonts w:cs="Times New Roman"/>
          <w:lang w:val="en-IN"/>
        </w:rPr>
        <w:t>Test each model using the test dataset.</w:t>
      </w:r>
    </w:p>
    <w:p w14:paraId="13388D4F" w14:textId="5B041AAF" w:rsidR="00113662" w:rsidRPr="00192FFD" w:rsidRDefault="00113662" w:rsidP="00113662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192FFD">
        <w:rPr>
          <w:rFonts w:cs="Times New Roman"/>
          <w:lang w:val="en-IN"/>
        </w:rPr>
        <w:t>Calculate accuracy, precision, recall, and F1-score.</w:t>
      </w:r>
    </w:p>
    <w:p w14:paraId="7B91DD8C" w14:textId="43DAED77" w:rsidR="00113662" w:rsidRPr="00192FFD" w:rsidRDefault="00113662" w:rsidP="00113662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192FFD">
        <w:rPr>
          <w:rFonts w:cs="Times New Roman"/>
          <w:lang w:val="en-IN"/>
        </w:rPr>
        <w:t>Compare the performance and training time of all four models.</w:t>
      </w:r>
    </w:p>
    <w:p w14:paraId="25ED3980" w14:textId="500412C1" w:rsidR="00113662" w:rsidRPr="00192FFD" w:rsidRDefault="00113662" w:rsidP="00113662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192FFD">
        <w:rPr>
          <w:rFonts w:cs="Times New Roman"/>
          <w:lang w:val="en-IN"/>
        </w:rPr>
        <w:t>Display the results using tables and graphs.</w:t>
      </w:r>
    </w:p>
    <w:p w14:paraId="18C39DDF" w14:textId="29A7A5A3" w:rsidR="00113662" w:rsidRPr="00113662" w:rsidRDefault="00113662" w:rsidP="00113662">
      <w:pPr>
        <w:pStyle w:val="ListParagraph"/>
        <w:numPr>
          <w:ilvl w:val="0"/>
          <w:numId w:val="10"/>
        </w:numPr>
        <w:rPr>
          <w:rFonts w:cs="Times New Roman"/>
          <w:lang w:val="en-IN"/>
        </w:rPr>
      </w:pPr>
      <w:r w:rsidRPr="00192FFD">
        <w:rPr>
          <w:rFonts w:cs="Times New Roman"/>
          <w:lang w:val="en-IN"/>
        </w:rPr>
        <w:t>Identify the best</w:t>
      </w:r>
      <w:r w:rsidRPr="00113662">
        <w:rPr>
          <w:rFonts w:cs="Times New Roman"/>
          <w:lang w:val="en-IN"/>
        </w:rPr>
        <w:t>-performing model.</w:t>
      </w:r>
    </w:p>
    <w:p w14:paraId="500568AA" w14:textId="57D19889" w:rsidR="00113662" w:rsidRPr="00113662" w:rsidRDefault="00113662" w:rsidP="00113662">
      <w:pPr>
        <w:pStyle w:val="ListParagraph"/>
        <w:numPr>
          <w:ilvl w:val="0"/>
          <w:numId w:val="10"/>
        </w:numPr>
        <w:rPr>
          <w:rFonts w:cs="Times New Roman"/>
        </w:rPr>
      </w:pPr>
      <w:r w:rsidRPr="00113662">
        <w:rPr>
          <w:rFonts w:cs="Times New Roman"/>
          <w:lang w:val="en-IN"/>
        </w:rPr>
        <w:t>Stop.</w:t>
      </w:r>
    </w:p>
    <w:p w14:paraId="7AC320A6" w14:textId="390B9AC2" w:rsidR="00540BB1" w:rsidRDefault="00113662">
      <w:pPr>
        <w:rPr>
          <w:rFonts w:cs="Times New Roman"/>
        </w:rPr>
      </w:pPr>
      <w:r>
        <w:rPr>
          <w:rFonts w:cs="Times New Roman"/>
        </w:rPr>
        <w:t xml:space="preserve">Code and </w:t>
      </w:r>
      <w:proofErr w:type="gramStart"/>
      <w:r>
        <w:rPr>
          <w:rFonts w:cs="Times New Roman"/>
        </w:rPr>
        <w:t>Output :</w:t>
      </w:r>
      <w:proofErr w:type="gramEnd"/>
    </w:p>
    <w:p w14:paraId="62A5808A" w14:textId="7C6C9E6C" w:rsidR="00113662" w:rsidRDefault="00113662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6E068D91" wp14:editId="24332794">
            <wp:extent cx="6309360" cy="5129530"/>
            <wp:effectExtent l="0" t="0" r="0" b="0"/>
            <wp:docPr id="90759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95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12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3DCD5" w14:textId="6824BD4F" w:rsidR="00113662" w:rsidRDefault="00113662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647F7FD3" wp14:editId="7B56D21F">
            <wp:extent cx="6309360" cy="4327525"/>
            <wp:effectExtent l="0" t="0" r="0" b="0"/>
            <wp:docPr id="144917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172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EB408" w14:textId="049288B0" w:rsidR="00113662" w:rsidRDefault="00113662">
      <w:pPr>
        <w:rPr>
          <w:rFonts w:cs="Times New Roman"/>
        </w:rPr>
      </w:pPr>
      <w:r>
        <w:rPr>
          <w:noProof/>
        </w:rPr>
        <w:drawing>
          <wp:inline distT="0" distB="0" distL="0" distR="0" wp14:anchorId="0492866F" wp14:editId="519A4CE8">
            <wp:extent cx="6309360" cy="3426460"/>
            <wp:effectExtent l="0" t="0" r="0" b="2540"/>
            <wp:docPr id="1818417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417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2468" w14:textId="0A3B65C3" w:rsidR="00113662" w:rsidRDefault="00113662">
      <w:pPr>
        <w:rPr>
          <w:rFonts w:cs="Times New Roman"/>
        </w:rPr>
      </w:pPr>
      <w:r w:rsidRPr="00113662">
        <w:rPr>
          <w:rFonts w:cs="Times New Roman"/>
        </w:rPr>
        <w:lastRenderedPageBreak/>
        <w:drawing>
          <wp:inline distT="0" distB="0" distL="0" distR="0" wp14:anchorId="23BBA902" wp14:editId="4439444A">
            <wp:extent cx="6309360" cy="2755900"/>
            <wp:effectExtent l="0" t="0" r="0" b="6350"/>
            <wp:docPr id="115781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193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4B6D" w14:textId="43A96262" w:rsidR="00113662" w:rsidRDefault="00113662">
      <w:pPr>
        <w:rPr>
          <w:rFonts w:cs="Times New Roman"/>
        </w:rPr>
      </w:pPr>
      <w:r w:rsidRPr="00113662">
        <w:rPr>
          <w:rFonts w:cs="Times New Roman"/>
        </w:rPr>
        <w:drawing>
          <wp:inline distT="0" distB="0" distL="0" distR="0" wp14:anchorId="543020E4" wp14:editId="556ABC1E">
            <wp:extent cx="5905804" cy="5315223"/>
            <wp:effectExtent l="0" t="0" r="0" b="0"/>
            <wp:docPr id="36726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265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5804" cy="531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E8DEA" w14:textId="7FD0321B" w:rsidR="00113662" w:rsidRDefault="00113662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711F38C8" wp14:editId="1878CB5E">
            <wp:extent cx="6309360" cy="6184265"/>
            <wp:effectExtent l="0" t="0" r="0" b="6985"/>
            <wp:docPr id="1257582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828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18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4EC1" w14:textId="1FBE2BDA" w:rsidR="00113662" w:rsidRDefault="00113662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5DA50397" wp14:editId="5A11E95E">
            <wp:extent cx="6309360" cy="6924675"/>
            <wp:effectExtent l="0" t="0" r="0" b="9525"/>
            <wp:docPr id="1371991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9919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692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CF7E1" w14:textId="77777777" w:rsidR="00113662" w:rsidRDefault="00113662">
      <w:pPr>
        <w:rPr>
          <w:rFonts w:cs="Times New Roman"/>
        </w:rPr>
      </w:pPr>
    </w:p>
    <w:p w14:paraId="649DDAA9" w14:textId="30C195C8" w:rsidR="00113662" w:rsidRDefault="00113662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0D9BE004" wp14:editId="0CBE5C4A">
            <wp:extent cx="6309360" cy="7097395"/>
            <wp:effectExtent l="0" t="0" r="0" b="8255"/>
            <wp:docPr id="8714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59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709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B8E0C" w14:textId="73C35ACA" w:rsidR="00113662" w:rsidRDefault="00113662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287EE767" wp14:editId="20C42420">
            <wp:extent cx="6309360" cy="3100070"/>
            <wp:effectExtent l="0" t="0" r="0" b="5080"/>
            <wp:docPr id="115163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328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69CF" w14:textId="54BAB69B" w:rsidR="00113662" w:rsidRDefault="00113662">
      <w:pPr>
        <w:rPr>
          <w:rFonts w:cs="Times New Roman"/>
        </w:rPr>
      </w:pPr>
      <w:r>
        <w:rPr>
          <w:noProof/>
        </w:rPr>
        <w:drawing>
          <wp:inline distT="0" distB="0" distL="0" distR="0" wp14:anchorId="19FC4AF4" wp14:editId="6266330C">
            <wp:extent cx="6309360" cy="2811145"/>
            <wp:effectExtent l="0" t="0" r="0" b="8255"/>
            <wp:docPr id="1291633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3309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B123" w14:textId="5B1447FE" w:rsidR="00113662" w:rsidRDefault="00113662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341AC838" wp14:editId="3448A470">
            <wp:extent cx="6309360" cy="3966210"/>
            <wp:effectExtent l="0" t="0" r="0" b="0"/>
            <wp:docPr id="856586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864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9D83C" w14:textId="73DA8304" w:rsidR="00113662" w:rsidRDefault="00113662">
      <w:pPr>
        <w:rPr>
          <w:rFonts w:cs="Times New Roman"/>
        </w:rPr>
      </w:pPr>
      <w:r>
        <w:rPr>
          <w:noProof/>
        </w:rPr>
        <w:drawing>
          <wp:inline distT="0" distB="0" distL="0" distR="0" wp14:anchorId="20E1202C" wp14:editId="32D4D25A">
            <wp:extent cx="6309360" cy="2635250"/>
            <wp:effectExtent l="0" t="0" r="0" b="0"/>
            <wp:docPr id="98818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88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81F44" w14:textId="52EB0E90" w:rsidR="00113662" w:rsidRDefault="00113662">
      <w:pPr>
        <w:rPr>
          <w:rFonts w:cs="Times New Roman"/>
        </w:rPr>
      </w:pPr>
      <w:r>
        <w:rPr>
          <w:noProof/>
        </w:rPr>
        <w:lastRenderedPageBreak/>
        <w:drawing>
          <wp:inline distT="0" distB="0" distL="0" distR="0" wp14:anchorId="1E9A9756" wp14:editId="5F81719C">
            <wp:extent cx="6309360" cy="3141345"/>
            <wp:effectExtent l="0" t="0" r="0" b="1905"/>
            <wp:docPr id="62552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255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C0D9" w14:textId="77777777" w:rsidR="00113662" w:rsidRDefault="00113662">
      <w:pPr>
        <w:rPr>
          <w:rFonts w:cs="Times New Roman"/>
        </w:rPr>
      </w:pPr>
    </w:p>
    <w:p w14:paraId="74BFB51A" w14:textId="67DE1EB8" w:rsidR="00113662" w:rsidRDefault="00113662">
      <w:pPr>
        <w:rPr>
          <w:rFonts w:cs="Times New Roman"/>
        </w:rPr>
      </w:pPr>
      <w:r w:rsidRPr="00113662">
        <w:rPr>
          <w:rFonts w:cs="Times New Roman"/>
        </w:rPr>
        <w:drawing>
          <wp:inline distT="0" distB="0" distL="0" distR="0" wp14:anchorId="4F4D5B00" wp14:editId="65A8E6E4">
            <wp:extent cx="5569236" cy="1701887"/>
            <wp:effectExtent l="0" t="0" r="0" b="0"/>
            <wp:docPr id="112955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519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9236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6197D" w14:textId="77777777" w:rsidR="00113662" w:rsidRDefault="00113662">
      <w:pPr>
        <w:rPr>
          <w:rFonts w:cs="Times New Roman"/>
        </w:rPr>
      </w:pPr>
    </w:p>
    <w:sectPr w:rsidR="00113662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511FF" w14:textId="77777777" w:rsidR="00707946" w:rsidRDefault="00707946">
      <w:pPr>
        <w:spacing w:line="240" w:lineRule="auto"/>
      </w:pPr>
      <w:r>
        <w:separator/>
      </w:r>
    </w:p>
  </w:endnote>
  <w:endnote w:type="continuationSeparator" w:id="0">
    <w:p w14:paraId="37C4F872" w14:textId="77777777" w:rsidR="00707946" w:rsidRDefault="007079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1AA12C" w14:textId="77777777" w:rsidR="00707946" w:rsidRDefault="00707946">
      <w:pPr>
        <w:spacing w:after="0"/>
      </w:pPr>
      <w:r>
        <w:separator/>
      </w:r>
    </w:p>
  </w:footnote>
  <w:footnote w:type="continuationSeparator" w:id="0">
    <w:p w14:paraId="6D5B0242" w14:textId="77777777" w:rsidR="00707946" w:rsidRDefault="0070794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A78842"/>
    <w:multiLevelType w:val="singleLevel"/>
    <w:tmpl w:val="BDA78842"/>
    <w:lvl w:ilvl="0">
      <w:start w:val="1"/>
      <w:numFmt w:val="decimal"/>
      <w:suff w:val="space"/>
      <w:lvlText w:val="%1)"/>
      <w:lvlJc w:val="left"/>
    </w:lvl>
  </w:abstractNum>
  <w:abstractNum w:abstractNumId="1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5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0923D8A"/>
    <w:multiLevelType w:val="hybridMultilevel"/>
    <w:tmpl w:val="7E24C1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3E5A39"/>
    <w:multiLevelType w:val="hybridMultilevel"/>
    <w:tmpl w:val="DD9EAF80"/>
    <w:lvl w:ilvl="0" w:tplc="3E5A9648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CF0987"/>
    <w:multiLevelType w:val="hybridMultilevel"/>
    <w:tmpl w:val="3BEE9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603049">
    <w:abstractNumId w:val="6"/>
  </w:num>
  <w:num w:numId="2" w16cid:durableId="1840534763">
    <w:abstractNumId w:val="4"/>
  </w:num>
  <w:num w:numId="3" w16cid:durableId="745035625">
    <w:abstractNumId w:val="3"/>
  </w:num>
  <w:num w:numId="4" w16cid:durableId="1381708781">
    <w:abstractNumId w:val="5"/>
  </w:num>
  <w:num w:numId="5" w16cid:durableId="600188076">
    <w:abstractNumId w:val="2"/>
  </w:num>
  <w:num w:numId="6" w16cid:durableId="1648699951">
    <w:abstractNumId w:val="1"/>
  </w:num>
  <w:num w:numId="7" w16cid:durableId="1244804519">
    <w:abstractNumId w:val="0"/>
  </w:num>
  <w:num w:numId="8" w16cid:durableId="1407411566">
    <w:abstractNumId w:val="9"/>
  </w:num>
  <w:num w:numId="9" w16cid:durableId="430006188">
    <w:abstractNumId w:val="8"/>
  </w:num>
  <w:num w:numId="10" w16cid:durableId="23574373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3662"/>
    <w:rsid w:val="0015074B"/>
    <w:rsid w:val="00192FFD"/>
    <w:rsid w:val="0029639D"/>
    <w:rsid w:val="00326F90"/>
    <w:rsid w:val="004E022E"/>
    <w:rsid w:val="00540BB1"/>
    <w:rsid w:val="00707946"/>
    <w:rsid w:val="007243A1"/>
    <w:rsid w:val="008016BF"/>
    <w:rsid w:val="00AA1D8D"/>
    <w:rsid w:val="00B47730"/>
    <w:rsid w:val="00CB0664"/>
    <w:rsid w:val="00DA3B1F"/>
    <w:rsid w:val="00EE6ADF"/>
    <w:rsid w:val="00FC693F"/>
    <w:rsid w:val="04D119A3"/>
    <w:rsid w:val="419B1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F71834"/>
  <w14:defaultImageDpi w14:val="300"/>
  <w15:docId w15:val="{0E1DC4A5-99C4-4EFC-89B5-CA17D6946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/>
    <w:lsdException w:name="Medium Grid 1" w:uiPriority="67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/>
    <w:lsdException w:name="Medium Grid 1 Accent 2" w:uiPriority="67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1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qFormat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qFormat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10</Pages>
  <Words>168</Words>
  <Characters>962</Characters>
  <Application>Microsoft Office Word</Application>
  <DocSecurity>0</DocSecurity>
  <Lines>8</Lines>
  <Paragraphs>2</Paragraphs>
  <ScaleCrop>false</ScaleCrop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aryaavinashsawant@outlook.com</cp:lastModifiedBy>
  <cp:revision>5</cp:revision>
  <dcterms:created xsi:type="dcterms:W3CDTF">2013-12-23T23:15:00Z</dcterms:created>
  <dcterms:modified xsi:type="dcterms:W3CDTF">2026-10-20T17:17:00Z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eyJoZGlkIjoiYmE0NzllMzE1NTgxZTBmNzFlMjQ1NmE1ZTlmMDc2YTMiLCJ1c2VySWQiOiI1Njc2MDMyOTUxNTIifQ==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54A098C712844DDF8F0493E29CD16909_12</vt:lpwstr>
  </property>
</Properties>
</file>